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1CA6" w14:textId="52777E71" w:rsidR="00EA047B" w:rsidRDefault="00CC7D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Nguyễn Thị Mỹ Hoa – 22643291</w:t>
      </w:r>
    </w:p>
    <w:p w14:paraId="4DFB0234" w14:textId="0E361F5F" w:rsidR="00CC7DDD" w:rsidRDefault="00CC7DDD" w:rsidP="00CC7D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7DDD">
        <w:rPr>
          <w:rFonts w:ascii="Times New Roman" w:hAnsi="Times New Roman" w:cs="Times New Roman"/>
        </w:rPr>
        <w:t>docker compose version</w:t>
      </w:r>
      <w:r>
        <w:rPr>
          <w:rFonts w:ascii="Times New Roman" w:hAnsi="Times New Roman" w:cs="Times New Roman"/>
        </w:rPr>
        <w:t>: kiểm tra version của docker compose</w:t>
      </w:r>
    </w:p>
    <w:p w14:paraId="3474A773" w14:textId="364F8A11" w:rsidR="00CC7DDD" w:rsidRDefault="00CC7DDD" w:rsidP="00CC7DDD">
      <w:pPr>
        <w:ind w:firstLine="0"/>
        <w:rPr>
          <w:rFonts w:ascii="Times New Roman" w:hAnsi="Times New Roman" w:cs="Times New Roman"/>
        </w:rPr>
      </w:pPr>
      <w:r w:rsidRPr="00CC7DDD">
        <w:rPr>
          <w:rFonts w:ascii="Times New Roman" w:hAnsi="Times New Roman" w:cs="Times New Roman"/>
          <w:noProof/>
        </w:rPr>
        <w:drawing>
          <wp:inline distT="0" distB="0" distL="0" distR="0" wp14:anchorId="335144A8" wp14:editId="4FC3ABA9">
            <wp:extent cx="5115639" cy="1752845"/>
            <wp:effectExtent l="0" t="0" r="0" b="0"/>
            <wp:docPr id="16571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8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F129" w14:textId="059EF7FB" w:rsidR="00CC7DDD" w:rsidRDefault="00CC7DDD" w:rsidP="00CC7D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C7DDD">
        <w:rPr>
          <w:rFonts w:ascii="Times New Roman" w:hAnsi="Times New Roman" w:cs="Times New Roman"/>
        </w:rPr>
        <w:t>docker compose up</w:t>
      </w:r>
      <w:r>
        <w:rPr>
          <w:rFonts w:ascii="Times New Roman" w:hAnsi="Times New Roman" w:cs="Times New Roman"/>
        </w:rPr>
        <w:t>: khởi động container và chạy toàn bộ ứng dụng</w:t>
      </w:r>
    </w:p>
    <w:p w14:paraId="7F6415F9" w14:textId="77777777" w:rsidR="008F2FCC" w:rsidRPr="008F2FCC" w:rsidRDefault="008F2FCC" w:rsidP="008F2FCC">
      <w:pPr>
        <w:numPr>
          <w:ilvl w:val="0"/>
          <w:numId w:val="3"/>
        </w:numPr>
        <w:shd w:val="clear" w:color="auto" w:fill="FFFFFF"/>
        <w:spacing w:before="100" w:beforeAutospacing="1" w:after="144" w:line="240" w:lineRule="auto"/>
        <w:jc w:val="lef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8F2FCC">
        <w:rPr>
          <w:rFonts w:ascii="Roboto" w:eastAsia="Times New Roman" w:hAnsi="Roboto" w:cs="Times New Roman"/>
          <w:color w:val="000000"/>
          <w:kern w:val="0"/>
          <w14:ligatures w14:val="none"/>
        </w:rPr>
        <w:t>version: Phiên bản cú pháp của Docker Compose.</w:t>
      </w:r>
    </w:p>
    <w:p w14:paraId="3DABEFA3" w14:textId="77777777" w:rsidR="008F2FCC" w:rsidRPr="008F2FCC" w:rsidRDefault="008F2FCC" w:rsidP="008F2FCC">
      <w:pPr>
        <w:numPr>
          <w:ilvl w:val="0"/>
          <w:numId w:val="3"/>
        </w:numPr>
        <w:shd w:val="clear" w:color="auto" w:fill="FFFFFF"/>
        <w:spacing w:before="100" w:beforeAutospacing="1" w:after="144" w:line="240" w:lineRule="auto"/>
        <w:jc w:val="lef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8F2FCC">
        <w:rPr>
          <w:rFonts w:ascii="Roboto" w:eastAsia="Times New Roman" w:hAnsi="Roboto" w:cs="Times New Roman"/>
          <w:color w:val="000000"/>
          <w:kern w:val="0"/>
          <w14:ligatures w14:val="none"/>
        </w:rPr>
        <w:t>services: Các container cần chạy (web, app, db).</w:t>
      </w:r>
    </w:p>
    <w:p w14:paraId="08151590" w14:textId="77777777" w:rsidR="008F2FCC" w:rsidRPr="008F2FCC" w:rsidRDefault="008F2FCC" w:rsidP="008F2FCC">
      <w:pPr>
        <w:numPr>
          <w:ilvl w:val="0"/>
          <w:numId w:val="3"/>
        </w:numPr>
        <w:shd w:val="clear" w:color="auto" w:fill="FFFFFF"/>
        <w:spacing w:before="100" w:beforeAutospacing="1" w:after="144" w:line="240" w:lineRule="auto"/>
        <w:jc w:val="lef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8F2FCC">
        <w:rPr>
          <w:rFonts w:ascii="Roboto" w:eastAsia="Times New Roman" w:hAnsi="Roboto" w:cs="Times New Roman"/>
          <w:color w:val="000000"/>
          <w:kern w:val="0"/>
          <w14:ligatures w14:val="none"/>
        </w:rPr>
        <w:t>image: Sử dụng image từ Docker Hub.</w:t>
      </w:r>
    </w:p>
    <w:p w14:paraId="2BE8E485" w14:textId="77777777" w:rsidR="008F2FCC" w:rsidRPr="008F2FCC" w:rsidRDefault="008F2FCC" w:rsidP="008F2FCC">
      <w:pPr>
        <w:numPr>
          <w:ilvl w:val="0"/>
          <w:numId w:val="3"/>
        </w:numPr>
        <w:shd w:val="clear" w:color="auto" w:fill="FFFFFF"/>
        <w:spacing w:before="100" w:beforeAutospacing="1" w:after="144" w:line="240" w:lineRule="auto"/>
        <w:jc w:val="lef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8F2FCC">
        <w:rPr>
          <w:rFonts w:ascii="Roboto" w:eastAsia="Times New Roman" w:hAnsi="Roboto" w:cs="Times New Roman"/>
          <w:color w:val="000000"/>
          <w:kern w:val="0"/>
          <w14:ligatures w14:val="none"/>
        </w:rPr>
        <w:t>build: Tạo image từ mã nguồn cục bộ.</w:t>
      </w:r>
    </w:p>
    <w:p w14:paraId="2093866E" w14:textId="77777777" w:rsidR="008F2FCC" w:rsidRPr="008F2FCC" w:rsidRDefault="008F2FCC" w:rsidP="008F2FCC">
      <w:pPr>
        <w:numPr>
          <w:ilvl w:val="0"/>
          <w:numId w:val="3"/>
        </w:numPr>
        <w:shd w:val="clear" w:color="auto" w:fill="FFFFFF"/>
        <w:spacing w:before="100" w:beforeAutospacing="1" w:after="144" w:line="240" w:lineRule="auto"/>
        <w:jc w:val="lef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8F2FCC">
        <w:rPr>
          <w:rFonts w:ascii="Roboto" w:eastAsia="Times New Roman" w:hAnsi="Roboto" w:cs="Times New Roman"/>
          <w:color w:val="000000"/>
          <w:kern w:val="0"/>
          <w14:ligatures w14:val="none"/>
        </w:rPr>
        <w:t>ports: Ánh xạ cổng từ host sang container.</w:t>
      </w:r>
    </w:p>
    <w:p w14:paraId="5698E1B5" w14:textId="77777777" w:rsidR="008F2FCC" w:rsidRPr="008F2FCC" w:rsidRDefault="008F2FCC" w:rsidP="008F2FCC">
      <w:pPr>
        <w:numPr>
          <w:ilvl w:val="0"/>
          <w:numId w:val="3"/>
        </w:numPr>
        <w:shd w:val="clear" w:color="auto" w:fill="FFFFFF"/>
        <w:spacing w:before="100" w:beforeAutospacing="1" w:after="144" w:line="240" w:lineRule="auto"/>
        <w:jc w:val="lef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8F2FCC">
        <w:rPr>
          <w:rFonts w:ascii="Roboto" w:eastAsia="Times New Roman" w:hAnsi="Roboto" w:cs="Times New Roman"/>
          <w:color w:val="000000"/>
          <w:kern w:val="0"/>
          <w14:ligatures w14:val="none"/>
        </w:rPr>
        <w:t>volumes: Gắn dữ liệu từ host vào container.</w:t>
      </w:r>
    </w:p>
    <w:p w14:paraId="4217BBFD" w14:textId="77777777" w:rsidR="008F2FCC" w:rsidRPr="008F2FCC" w:rsidRDefault="008F2FCC" w:rsidP="008F2FCC">
      <w:pPr>
        <w:numPr>
          <w:ilvl w:val="0"/>
          <w:numId w:val="3"/>
        </w:numPr>
        <w:shd w:val="clear" w:color="auto" w:fill="FFFFFF"/>
        <w:spacing w:before="100" w:beforeAutospacing="1" w:after="144" w:line="240" w:lineRule="auto"/>
        <w:jc w:val="lef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8F2FCC">
        <w:rPr>
          <w:rFonts w:ascii="Roboto" w:eastAsia="Times New Roman" w:hAnsi="Roboto" w:cs="Times New Roman"/>
          <w:color w:val="000000"/>
          <w:kern w:val="0"/>
          <w14:ligatures w14:val="none"/>
        </w:rPr>
        <w:t>environment: Thiết lập biến môi trường</w:t>
      </w:r>
    </w:p>
    <w:p w14:paraId="010E1FE0" w14:textId="18ABF3B3" w:rsidR="00CC7DDD" w:rsidRDefault="008F2FCC" w:rsidP="00CC7DDD">
      <w:pPr>
        <w:ind w:firstLine="0"/>
        <w:rPr>
          <w:rFonts w:ascii="Times New Roman" w:hAnsi="Times New Roman" w:cs="Times New Roman"/>
        </w:rPr>
      </w:pPr>
      <w:r w:rsidRPr="008F2FCC">
        <w:rPr>
          <w:rFonts w:ascii="Times New Roman" w:hAnsi="Times New Roman" w:cs="Times New Roman"/>
          <w:noProof/>
        </w:rPr>
        <w:drawing>
          <wp:inline distT="0" distB="0" distL="0" distR="0" wp14:anchorId="17B0E3E9" wp14:editId="21131675">
            <wp:extent cx="5758180" cy="2503170"/>
            <wp:effectExtent l="0" t="0" r="0" b="0"/>
            <wp:docPr id="163341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2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CFFE" w14:textId="44B84E8C" w:rsidR="008F2FCC" w:rsidRDefault="008F2FCC" w:rsidP="008F2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docker-compose up -d:</w:t>
      </w:r>
    </w:p>
    <w:p w14:paraId="33B0ACA6" w14:textId="63075D03" w:rsidR="008F2FCC" w:rsidRDefault="008F2FCC" w:rsidP="008F2FCC">
      <w:pPr>
        <w:ind w:firstLine="0"/>
        <w:rPr>
          <w:rFonts w:ascii="Times New Roman" w:hAnsi="Times New Roman" w:cs="Times New Roman"/>
        </w:rPr>
      </w:pPr>
      <w:r w:rsidRPr="008F2FCC">
        <w:rPr>
          <w:rFonts w:ascii="Times New Roman" w:hAnsi="Times New Roman" w:cs="Times New Roman"/>
          <w:noProof/>
        </w:rPr>
        <w:drawing>
          <wp:inline distT="0" distB="0" distL="0" distR="0" wp14:anchorId="2C8838EC" wp14:editId="7180A39A">
            <wp:extent cx="5758180" cy="532130"/>
            <wp:effectExtent l="0" t="0" r="0" b="1270"/>
            <wp:docPr id="20108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6E87" w14:textId="58357C09" w:rsidR="008F2FCC" w:rsidRDefault="008F2FCC" w:rsidP="008F2FCC">
      <w:pPr>
        <w:ind w:firstLine="0"/>
        <w:rPr>
          <w:rFonts w:ascii="Times New Roman" w:hAnsi="Times New Roman" w:cs="Times New Roman"/>
        </w:rPr>
      </w:pPr>
      <w:r w:rsidRPr="008F2F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E43898" wp14:editId="134D14F1">
            <wp:extent cx="5758180" cy="5987415"/>
            <wp:effectExtent l="0" t="0" r="0" b="0"/>
            <wp:docPr id="12791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2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0AA0" w14:textId="14FD64A1" w:rsidR="00F67B07" w:rsidRDefault="00F67B07" w:rsidP="008F2FCC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ra được vì nó cấu hình dòng 8080:80 là cổng mặc định của contauner wordPress.</w:t>
      </w:r>
    </w:p>
    <w:p w14:paraId="3E5155F0" w14:textId="77777777" w:rsidR="007C4E2E" w:rsidRDefault="007C4E2E" w:rsidP="008F2FCC">
      <w:pPr>
        <w:ind w:firstLine="0"/>
        <w:rPr>
          <w:rFonts w:ascii="Times New Roman" w:hAnsi="Times New Roman" w:cs="Times New Roman"/>
        </w:rPr>
      </w:pPr>
    </w:p>
    <w:p w14:paraId="1DDFDA10" w14:textId="7D1F8FBF" w:rsidR="007C4E2E" w:rsidRDefault="007C4E2E" w:rsidP="008F2FCC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Tổng hợp các câu lệnh docker compose:</w:t>
      </w:r>
    </w:p>
    <w:p w14:paraId="46DF6ACE" w14:textId="77777777" w:rsidR="007C4E2E" w:rsidRPr="007C4E2E" w:rsidRDefault="007C4E2E" w:rsidP="007C4E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up -d</w:t>
      </w:r>
      <w:r w:rsidRPr="007C4E2E">
        <w:rPr>
          <w:rFonts w:ascii="Times New Roman" w:hAnsi="Times New Roman" w:cs="Times New Roman"/>
        </w:rPr>
        <w:t>: Khởi tạo và chạy các dịch vụ được định nghĩa trong file docker-compose.yml.</w:t>
      </w:r>
    </w:p>
    <w:p w14:paraId="04113369" w14:textId="77777777" w:rsidR="007C4E2E" w:rsidRPr="007C4E2E" w:rsidRDefault="007C4E2E" w:rsidP="007C4E2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</w:rPr>
        <w:t>-d (detached mode): Chạy ngầm dưới nền, giúp bạn tiếp tục sử dụng terminal mà không bị kẹt trong luồng log của container.</w:t>
      </w:r>
    </w:p>
    <w:p w14:paraId="22EDFD11" w14:textId="77777777" w:rsidR="007C4E2E" w:rsidRPr="007C4E2E" w:rsidRDefault="007C4E2E" w:rsidP="007C4E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down</w:t>
      </w:r>
      <w:r w:rsidRPr="007C4E2E">
        <w:rPr>
          <w:rFonts w:ascii="Times New Roman" w:hAnsi="Times New Roman" w:cs="Times New Roman"/>
        </w:rPr>
        <w:t xml:space="preserve">: Dừng và </w:t>
      </w:r>
      <w:r w:rsidRPr="007C4E2E">
        <w:rPr>
          <w:rFonts w:ascii="Times New Roman" w:hAnsi="Times New Roman" w:cs="Times New Roman"/>
          <w:b/>
          <w:bCs/>
        </w:rPr>
        <w:t>xóa bỏ</w:t>
      </w:r>
      <w:r w:rsidRPr="007C4E2E">
        <w:rPr>
          <w:rFonts w:ascii="Times New Roman" w:hAnsi="Times New Roman" w:cs="Times New Roman"/>
        </w:rPr>
        <w:t xml:space="preserve"> các container, network được tạo bởi lệnh up. Đây là cách "dọn dẹp" sạch sẽ môi trường.</w:t>
      </w:r>
    </w:p>
    <w:p w14:paraId="1F123850" w14:textId="77777777" w:rsidR="007C4E2E" w:rsidRPr="007C4E2E" w:rsidRDefault="007C4E2E" w:rsidP="007C4E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lastRenderedPageBreak/>
        <w:t>docker compose stop &lt;service_name&gt;</w:t>
      </w:r>
      <w:r w:rsidRPr="007C4E2E">
        <w:rPr>
          <w:rFonts w:ascii="Times New Roman" w:hAnsi="Times New Roman" w:cs="Times New Roman"/>
        </w:rPr>
        <w:t>: Chỉ dừng container của một dịch vụ cụ thể mà không xóa nó đi.</w:t>
      </w:r>
    </w:p>
    <w:p w14:paraId="19072550" w14:textId="77777777" w:rsidR="007C4E2E" w:rsidRPr="007C4E2E" w:rsidRDefault="007C4E2E" w:rsidP="007C4E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restart</w:t>
      </w:r>
      <w:r w:rsidRPr="007C4E2E">
        <w:rPr>
          <w:rFonts w:ascii="Times New Roman" w:hAnsi="Times New Roman" w:cs="Times New Roman"/>
        </w:rPr>
        <w:t>: Khởi động lại các dịch vụ. Hữu ích khi bạn thay đổi cấu hình hệ thống mà không muốn build lại từ đầu.</w:t>
      </w:r>
    </w:p>
    <w:p w14:paraId="422F3625" w14:textId="77777777" w:rsidR="007C4E2E" w:rsidRPr="007C4E2E" w:rsidRDefault="007C4E2E" w:rsidP="007C4E2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rm &lt;service_name&gt;</w:t>
      </w:r>
      <w:r w:rsidRPr="007C4E2E">
        <w:rPr>
          <w:rFonts w:ascii="Times New Roman" w:hAnsi="Times New Roman" w:cs="Times New Roman"/>
        </w:rPr>
        <w:t>: Xóa các container của dịch vụ đã dừng.</w:t>
      </w:r>
    </w:p>
    <w:p w14:paraId="5D51C290" w14:textId="01E43F17" w:rsidR="007C4E2E" w:rsidRDefault="007C4E2E" w:rsidP="008F2FCC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THEO DÕI VÀ KIỂM TRA:</w:t>
      </w:r>
    </w:p>
    <w:p w14:paraId="3D632700" w14:textId="77777777" w:rsidR="007C4E2E" w:rsidRPr="007C4E2E" w:rsidRDefault="007C4E2E" w:rsidP="007C4E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ps</w:t>
      </w:r>
      <w:r w:rsidRPr="007C4E2E">
        <w:rPr>
          <w:rFonts w:ascii="Times New Roman" w:hAnsi="Times New Roman" w:cs="Times New Roman"/>
        </w:rPr>
        <w:t>: Liệt kê danh sách các container đang chạy trong project kèm theo trạng thái (Up, Exited) và các cổng (port) đang mở.</w:t>
      </w:r>
    </w:p>
    <w:p w14:paraId="1FDBEFDD" w14:textId="77777777" w:rsidR="007C4E2E" w:rsidRPr="007C4E2E" w:rsidRDefault="007C4E2E" w:rsidP="007C4E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logs -f</w:t>
      </w:r>
      <w:r w:rsidRPr="007C4E2E">
        <w:rPr>
          <w:rFonts w:ascii="Times New Roman" w:hAnsi="Times New Roman" w:cs="Times New Roman"/>
        </w:rPr>
        <w:t>: Xem nhật ký (log) của các dịch vụ.</w:t>
      </w:r>
    </w:p>
    <w:p w14:paraId="538DA1FD" w14:textId="77777777" w:rsidR="007C4E2E" w:rsidRPr="007C4E2E" w:rsidRDefault="007C4E2E" w:rsidP="007C4E2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</w:rPr>
        <w:t>-f (follow): Giữ kết nối để xem log theo thời gian thực (giống như xem live stream dữ liệu).</w:t>
      </w:r>
    </w:p>
    <w:p w14:paraId="7B8C434B" w14:textId="77777777" w:rsidR="007C4E2E" w:rsidRPr="007C4E2E" w:rsidRDefault="007C4E2E" w:rsidP="007C4E2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config</w:t>
      </w:r>
      <w:r w:rsidRPr="007C4E2E">
        <w:rPr>
          <w:rFonts w:ascii="Times New Roman" w:hAnsi="Times New Roman" w:cs="Times New Roman"/>
        </w:rPr>
        <w:t>: Kiểm tra tính đúng đắn của file docker-compose.yml. Nó sẽ hiển thị cấu hình thực tế mà Docker sẽ thực thi sau khi đã giải quyết các biến môi trường.</w:t>
      </w:r>
    </w:p>
    <w:p w14:paraId="56EA11E9" w14:textId="28AA2B7B" w:rsidR="007C4E2E" w:rsidRDefault="007C4E2E" w:rsidP="008F2FCC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+BUILD:</w:t>
      </w:r>
    </w:p>
    <w:p w14:paraId="4766878D" w14:textId="77777777" w:rsidR="007C4E2E" w:rsidRPr="007C4E2E" w:rsidRDefault="007C4E2E" w:rsidP="007C4E2E">
      <w:pPr>
        <w:ind w:firstLine="0"/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</w:rPr>
        <w:t xml:space="preserve">  </w:t>
      </w:r>
      <w:r w:rsidRPr="007C4E2E">
        <w:rPr>
          <w:rFonts w:ascii="Times New Roman" w:hAnsi="Times New Roman" w:cs="Times New Roman"/>
          <w:b/>
          <w:bCs/>
        </w:rPr>
        <w:t>docker compose build</w:t>
      </w:r>
      <w:r w:rsidRPr="007C4E2E">
        <w:rPr>
          <w:rFonts w:ascii="Times New Roman" w:hAnsi="Times New Roman" w:cs="Times New Roman"/>
        </w:rPr>
        <w:t>: Chỉ xây dựng (hoặc xây dựng lại) các Image dựa trên Dockerfile. Nó không chạy container, chỉ chuẩn bị "nguyên liệu".</w:t>
      </w:r>
    </w:p>
    <w:p w14:paraId="436B126D" w14:textId="77777777" w:rsidR="007C4E2E" w:rsidRPr="007C4E2E" w:rsidRDefault="007C4E2E" w:rsidP="007C4E2E">
      <w:pPr>
        <w:ind w:firstLine="0"/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</w:rPr>
        <w:t xml:space="preserve">  </w:t>
      </w:r>
      <w:r w:rsidRPr="007C4E2E">
        <w:rPr>
          <w:rFonts w:ascii="Times New Roman" w:hAnsi="Times New Roman" w:cs="Times New Roman"/>
          <w:b/>
          <w:bCs/>
        </w:rPr>
        <w:t>docker compose up -d --build</w:t>
      </w:r>
      <w:r w:rsidRPr="007C4E2E">
        <w:rPr>
          <w:rFonts w:ascii="Times New Roman" w:hAnsi="Times New Roman" w:cs="Times New Roman"/>
        </w:rPr>
        <w:t>: Một lệnh "tất cả trong một". Nó vừa build lại Image (nếu bạn có thay đổi code/Dockerfile) vừa khởi động lại container ngay lập tức.</w:t>
      </w:r>
    </w:p>
    <w:p w14:paraId="7DAEB024" w14:textId="77777777" w:rsidR="007C4E2E" w:rsidRPr="007C4E2E" w:rsidRDefault="007C4E2E" w:rsidP="007C4E2E">
      <w:pPr>
        <w:ind w:firstLine="0"/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</w:rPr>
        <w:t xml:space="preserve">  </w:t>
      </w:r>
      <w:r w:rsidRPr="007C4E2E">
        <w:rPr>
          <w:rFonts w:ascii="Times New Roman" w:hAnsi="Times New Roman" w:cs="Times New Roman"/>
          <w:b/>
          <w:bCs/>
        </w:rPr>
        <w:t>docker compose exec &lt;service_name&gt; &lt;command&gt;</w:t>
      </w:r>
      <w:r w:rsidRPr="007C4E2E">
        <w:rPr>
          <w:rFonts w:ascii="Times New Roman" w:hAnsi="Times New Roman" w:cs="Times New Roman"/>
        </w:rPr>
        <w:t xml:space="preserve">: Chạy một lệnh bên trong một container </w:t>
      </w:r>
      <w:r w:rsidRPr="007C4E2E">
        <w:rPr>
          <w:rFonts w:ascii="Times New Roman" w:hAnsi="Times New Roman" w:cs="Times New Roman"/>
          <w:b/>
          <w:bCs/>
        </w:rPr>
        <w:t>đang hoạt động</w:t>
      </w:r>
      <w:r w:rsidRPr="007C4E2E">
        <w:rPr>
          <w:rFonts w:ascii="Times New Roman" w:hAnsi="Times New Roman" w:cs="Times New Roman"/>
        </w:rPr>
        <w:t>.</w:t>
      </w:r>
    </w:p>
    <w:p w14:paraId="31A85F66" w14:textId="77777777" w:rsidR="007C4E2E" w:rsidRPr="007C4E2E" w:rsidRDefault="007C4E2E" w:rsidP="007C4E2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i/>
          <w:iCs/>
        </w:rPr>
        <w:t>Ví dụ:</w:t>
      </w:r>
      <w:r w:rsidRPr="007C4E2E">
        <w:rPr>
          <w:rFonts w:ascii="Times New Roman" w:hAnsi="Times New Roman" w:cs="Times New Roman"/>
        </w:rPr>
        <w:t xml:space="preserve"> docker compose exec db mysql -u root -p (Truy cập vào database đang chạy).</w:t>
      </w:r>
    </w:p>
    <w:p w14:paraId="23608B85" w14:textId="77777777" w:rsidR="007C4E2E" w:rsidRPr="007C4E2E" w:rsidRDefault="007C4E2E" w:rsidP="007C4E2E">
      <w:pPr>
        <w:ind w:firstLine="0"/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</w:rPr>
        <w:t xml:space="preserve">  </w:t>
      </w:r>
      <w:r w:rsidRPr="007C4E2E">
        <w:rPr>
          <w:rFonts w:ascii="Times New Roman" w:hAnsi="Times New Roman" w:cs="Times New Roman"/>
          <w:b/>
          <w:bCs/>
        </w:rPr>
        <w:t>docker compose run &lt;service_name&gt; &lt;command&gt;</w:t>
      </w:r>
      <w:r w:rsidRPr="007C4E2E">
        <w:rPr>
          <w:rFonts w:ascii="Times New Roman" w:hAnsi="Times New Roman" w:cs="Times New Roman"/>
        </w:rPr>
        <w:t xml:space="preserve">: Tạo một container </w:t>
      </w:r>
      <w:r w:rsidRPr="007C4E2E">
        <w:rPr>
          <w:rFonts w:ascii="Times New Roman" w:hAnsi="Times New Roman" w:cs="Times New Roman"/>
          <w:b/>
          <w:bCs/>
        </w:rPr>
        <w:t>mới</w:t>
      </w:r>
      <w:r w:rsidRPr="007C4E2E">
        <w:rPr>
          <w:rFonts w:ascii="Times New Roman" w:hAnsi="Times New Roman" w:cs="Times New Roman"/>
        </w:rPr>
        <w:t xml:space="preserve"> từ dịch vụ và chạy một lệnh nhất thời, sau đó dừng lại. Thường dùng để chạy các script khởi tạo database hoặc cài đặt thư viện.</w:t>
      </w:r>
    </w:p>
    <w:p w14:paraId="3DB6FACB" w14:textId="77777777" w:rsidR="007C4E2E" w:rsidRDefault="007C4E2E" w:rsidP="008F2FCC">
      <w:pPr>
        <w:ind w:firstLine="0"/>
        <w:rPr>
          <w:rFonts w:ascii="Times New Roman" w:hAnsi="Times New Roman" w:cs="Times New Roman"/>
        </w:rPr>
      </w:pPr>
    </w:p>
    <w:p w14:paraId="722BE95A" w14:textId="77777777" w:rsidR="007C4E2E" w:rsidRPr="007C4E2E" w:rsidRDefault="007C4E2E" w:rsidP="007C4E2E">
      <w:pPr>
        <w:ind w:firstLine="0"/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  <w:b/>
          <w:bCs/>
        </w:rPr>
        <w:t>docker compose down -v</w:t>
      </w:r>
      <w:r w:rsidRPr="007C4E2E">
        <w:rPr>
          <w:rFonts w:ascii="Times New Roman" w:hAnsi="Times New Roman" w:cs="Times New Roman"/>
        </w:rPr>
        <w:t>:</w:t>
      </w:r>
    </w:p>
    <w:p w14:paraId="60A5FCC9" w14:textId="448499EA" w:rsidR="007C4E2E" w:rsidRPr="007C4E2E" w:rsidRDefault="007C4E2E" w:rsidP="007C4E2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C4E2E">
        <w:rPr>
          <w:rFonts w:ascii="Times New Roman" w:hAnsi="Times New Roman" w:cs="Times New Roman"/>
        </w:rPr>
        <w:t xml:space="preserve">-v (volumes): Ngoài việc xóa container, lệnh này sẽ </w:t>
      </w:r>
      <w:r w:rsidRPr="007C4E2E">
        <w:rPr>
          <w:rFonts w:ascii="Times New Roman" w:hAnsi="Times New Roman" w:cs="Times New Roman"/>
          <w:b/>
          <w:bCs/>
        </w:rPr>
        <w:t>xóa sạch dữ liệu</w:t>
      </w:r>
      <w:r w:rsidRPr="007C4E2E">
        <w:rPr>
          <w:rFonts w:ascii="Times New Roman" w:hAnsi="Times New Roman" w:cs="Times New Roman"/>
        </w:rPr>
        <w:t xml:space="preserve"> trong các Volume (ổ đĩa ảo).</w:t>
      </w:r>
    </w:p>
    <w:p w14:paraId="62CB57BB" w14:textId="77A83572" w:rsidR="002D4F75" w:rsidRDefault="00E76794" w:rsidP="008F2FCC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BAI3:</w:t>
      </w:r>
    </w:p>
    <w:p w14:paraId="3D30CC85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</w:p>
    <w:p w14:paraId="1422E07D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services:</w:t>
      </w:r>
    </w:p>
    <w:p w14:paraId="190ACA8B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db:</w:t>
      </w:r>
    </w:p>
    <w:p w14:paraId="4E08F3A3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image: mysql:8.0</w:t>
      </w:r>
    </w:p>
    <w:p w14:paraId="48779672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container_name: mysql_db</w:t>
      </w:r>
    </w:p>
    <w:p w14:paraId="2ED37246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restart: always</w:t>
      </w:r>
    </w:p>
    <w:p w14:paraId="00D3BFA0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environment:</w:t>
      </w:r>
    </w:p>
    <w:p w14:paraId="566B0895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MYSQL_ROOT_PASSWORD: rootpassword</w:t>
      </w:r>
    </w:p>
    <w:p w14:paraId="63352374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MYSQL_DATABASE: mydb</w:t>
      </w:r>
    </w:p>
    <w:p w14:paraId="089E10F4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MYSQL_USER: user</w:t>
      </w:r>
    </w:p>
    <w:p w14:paraId="32FD2520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MYSQL_PASSWORD: password</w:t>
      </w:r>
    </w:p>
    <w:p w14:paraId="34861737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ports:</w:t>
      </w:r>
    </w:p>
    <w:p w14:paraId="1735639D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- "3307:3306"</w:t>
      </w:r>
    </w:p>
    <w:p w14:paraId="763B2E36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volumes:</w:t>
      </w:r>
    </w:p>
    <w:p w14:paraId="5768C5F3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- mysql_data:/var/lib/mysql</w:t>
      </w:r>
    </w:p>
    <w:p w14:paraId="697EF0B0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</w:p>
    <w:p w14:paraId="45E481FA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phpmyadmin:</w:t>
      </w:r>
    </w:p>
    <w:p w14:paraId="6A5B3F31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image: phpmyadmin:latest</w:t>
      </w:r>
    </w:p>
    <w:p w14:paraId="49941FCE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container_name: pma_gui</w:t>
      </w:r>
    </w:p>
    <w:p w14:paraId="5294F5FB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restart: always</w:t>
      </w:r>
    </w:p>
    <w:p w14:paraId="37AD7759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ports:</w:t>
      </w:r>
    </w:p>
    <w:p w14:paraId="14C87105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- "8081:80"</w:t>
      </w:r>
    </w:p>
    <w:p w14:paraId="68A47E91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environment:</w:t>
      </w:r>
    </w:p>
    <w:p w14:paraId="099871E5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PMA_HOST: db</w:t>
      </w:r>
    </w:p>
    <w:p w14:paraId="38562347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PMA_USER: root</w:t>
      </w:r>
    </w:p>
    <w:p w14:paraId="5B942066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lastRenderedPageBreak/>
        <w:t>      PMA_PASSWORD: rootpassword</w:t>
      </w:r>
    </w:p>
    <w:p w14:paraId="5CABDF71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depends_on:</w:t>
      </w:r>
    </w:p>
    <w:p w14:paraId="48A7CB97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    - db</w:t>
      </w:r>
    </w:p>
    <w:p w14:paraId="683A3C04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</w:p>
    <w:p w14:paraId="1D1D4F54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volumes:</w:t>
      </w:r>
    </w:p>
    <w:p w14:paraId="0879163F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  mysql_data:</w:t>
      </w:r>
    </w:p>
    <w:p w14:paraId="4C59E6C4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 xml:space="preserve">  </w:t>
      </w:r>
      <w:r w:rsidRPr="00E76794">
        <w:rPr>
          <w:rFonts w:ascii="Times New Roman" w:hAnsi="Times New Roman" w:cs="Times New Roman"/>
          <w:b/>
          <w:bCs/>
        </w:rPr>
        <w:t>image: phpmyadmin:latest</w:t>
      </w:r>
      <w:r w:rsidRPr="00E76794">
        <w:rPr>
          <w:rFonts w:ascii="Times New Roman" w:hAnsi="Times New Roman" w:cs="Times New Roman"/>
        </w:rPr>
        <w:t>: Tải bản mới nhất của công cụ phpMyAdmin.</w:t>
      </w:r>
    </w:p>
    <w:p w14:paraId="2FF6CCBD" w14:textId="3B7DC214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 xml:space="preserve">  </w:t>
      </w:r>
      <w:r w:rsidRPr="00E76794">
        <w:rPr>
          <w:rFonts w:ascii="Times New Roman" w:hAnsi="Times New Roman" w:cs="Times New Roman"/>
          <w:b/>
          <w:bCs/>
        </w:rPr>
        <w:t>ports: - "8081:80"</w:t>
      </w:r>
      <w:r w:rsidRPr="00E76794">
        <w:rPr>
          <w:rFonts w:ascii="Times New Roman" w:hAnsi="Times New Roman" w:cs="Times New Roman"/>
        </w:rPr>
        <w:t xml:space="preserve">: Cổng </w:t>
      </w:r>
      <w:r w:rsidRPr="00E76794">
        <w:rPr>
          <w:rFonts w:ascii="Times New Roman" w:hAnsi="Times New Roman" w:cs="Times New Roman"/>
          <w:b/>
          <w:bCs/>
        </w:rPr>
        <w:t>80</w:t>
      </w:r>
      <w:r w:rsidRPr="00E76794">
        <w:rPr>
          <w:rFonts w:ascii="Times New Roman" w:hAnsi="Times New Roman" w:cs="Times New Roman"/>
        </w:rPr>
        <w:t xml:space="preserve"> là cổng mặc định bên trong container phpMyAdmin, chúng ta ánh xạ nó ra cổng </w:t>
      </w:r>
      <w:r w:rsidRPr="00E76794">
        <w:rPr>
          <w:rFonts w:ascii="Times New Roman" w:hAnsi="Times New Roman" w:cs="Times New Roman"/>
          <w:b/>
          <w:bCs/>
        </w:rPr>
        <w:t>8081</w:t>
      </w:r>
      <w:r w:rsidRPr="00E76794">
        <w:rPr>
          <w:rFonts w:ascii="Times New Roman" w:hAnsi="Times New Roman" w:cs="Times New Roman"/>
        </w:rPr>
        <w:t xml:space="preserve"> của máy thật.</w:t>
      </w:r>
    </w:p>
    <w:p w14:paraId="2A1938D7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 xml:space="preserve">  </w:t>
      </w:r>
      <w:r w:rsidRPr="00E76794">
        <w:rPr>
          <w:rFonts w:ascii="Times New Roman" w:hAnsi="Times New Roman" w:cs="Times New Roman"/>
          <w:b/>
          <w:bCs/>
        </w:rPr>
        <w:t>environment trong phpmyadmin</w:t>
      </w:r>
      <w:r w:rsidRPr="00E76794">
        <w:rPr>
          <w:rFonts w:ascii="Times New Roman" w:hAnsi="Times New Roman" w:cs="Times New Roman"/>
        </w:rPr>
        <w:t>:</w:t>
      </w:r>
    </w:p>
    <w:p w14:paraId="24A66334" w14:textId="628B49A9" w:rsidR="00E76794" w:rsidRPr="00E76794" w:rsidRDefault="00E76794" w:rsidP="00E767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PMA_HOST: db điền tên service của MySQL (ở đây là db) để phpMyAdmin biết nó cần kết nối vào đâu.</w:t>
      </w:r>
    </w:p>
    <w:p w14:paraId="1E38863A" w14:textId="5839043F" w:rsidR="00E76794" w:rsidRPr="00E76794" w:rsidRDefault="00E76794" w:rsidP="00E7679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>PMA_USER &amp; PMA_PASSWORD: Thông tin đăng nhập mặc định khi mở trình duyệt.</w:t>
      </w:r>
    </w:p>
    <w:p w14:paraId="79822BB8" w14:textId="77777777" w:rsidR="00E76794" w:rsidRPr="00E76794" w:rsidRDefault="00E76794" w:rsidP="00E76794">
      <w:pPr>
        <w:ind w:firstLine="0"/>
        <w:rPr>
          <w:rFonts w:ascii="Times New Roman" w:hAnsi="Times New Roman" w:cs="Times New Roman"/>
        </w:rPr>
      </w:pPr>
      <w:r w:rsidRPr="00E76794">
        <w:rPr>
          <w:rFonts w:ascii="Times New Roman" w:hAnsi="Times New Roman" w:cs="Times New Roman"/>
        </w:rPr>
        <w:t xml:space="preserve">  </w:t>
      </w:r>
      <w:r w:rsidRPr="00E76794">
        <w:rPr>
          <w:rFonts w:ascii="Times New Roman" w:hAnsi="Times New Roman" w:cs="Times New Roman"/>
          <w:b/>
          <w:bCs/>
        </w:rPr>
        <w:t>depends_on</w:t>
      </w:r>
      <w:r w:rsidRPr="00E76794">
        <w:rPr>
          <w:rFonts w:ascii="Times New Roman" w:hAnsi="Times New Roman" w:cs="Times New Roman"/>
        </w:rPr>
        <w:t>: Dòng này báo cho Docker biết rằng: "Hãy khởi động MySQL (db) trước, sau đó mới khởi động phpMyAdmin</w:t>
      </w:r>
    </w:p>
    <w:p w14:paraId="17015891" w14:textId="77777777" w:rsidR="00E76794" w:rsidRPr="008F2FCC" w:rsidRDefault="00E76794" w:rsidP="008F2FCC">
      <w:pPr>
        <w:ind w:firstLine="0"/>
        <w:rPr>
          <w:rFonts w:ascii="Times New Roman" w:hAnsi="Times New Roman" w:cs="Times New Roman"/>
        </w:rPr>
      </w:pPr>
    </w:p>
    <w:sectPr w:rsidR="00E76794" w:rsidRPr="008F2FCC" w:rsidSect="009C205D">
      <w:pgSz w:w="11907" w:h="16840" w:code="9"/>
      <w:pgMar w:top="1138" w:right="1138" w:bottom="851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941"/>
    <w:multiLevelType w:val="multilevel"/>
    <w:tmpl w:val="486C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1AEB"/>
    <w:multiLevelType w:val="hybridMultilevel"/>
    <w:tmpl w:val="F3E41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5788"/>
    <w:multiLevelType w:val="hybridMultilevel"/>
    <w:tmpl w:val="E8D24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04F0D"/>
    <w:multiLevelType w:val="multilevel"/>
    <w:tmpl w:val="C8A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796F"/>
    <w:multiLevelType w:val="multilevel"/>
    <w:tmpl w:val="BF6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C694A"/>
    <w:multiLevelType w:val="multilevel"/>
    <w:tmpl w:val="F10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427B1"/>
    <w:multiLevelType w:val="multilevel"/>
    <w:tmpl w:val="C51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BA6FB4"/>
    <w:multiLevelType w:val="multilevel"/>
    <w:tmpl w:val="513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362844">
    <w:abstractNumId w:val="2"/>
  </w:num>
  <w:num w:numId="2" w16cid:durableId="1138034486">
    <w:abstractNumId w:val="6"/>
  </w:num>
  <w:num w:numId="3" w16cid:durableId="1798833381">
    <w:abstractNumId w:val="1"/>
  </w:num>
  <w:num w:numId="4" w16cid:durableId="1531920242">
    <w:abstractNumId w:val="4"/>
  </w:num>
  <w:num w:numId="5" w16cid:durableId="1216237184">
    <w:abstractNumId w:val="0"/>
  </w:num>
  <w:num w:numId="6" w16cid:durableId="831993785">
    <w:abstractNumId w:val="3"/>
  </w:num>
  <w:num w:numId="7" w16cid:durableId="1340306278">
    <w:abstractNumId w:val="5"/>
  </w:num>
  <w:num w:numId="8" w16cid:durableId="438990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F4"/>
    <w:rsid w:val="001235EB"/>
    <w:rsid w:val="00152DC6"/>
    <w:rsid w:val="001D7646"/>
    <w:rsid w:val="002D4F75"/>
    <w:rsid w:val="00322F59"/>
    <w:rsid w:val="005007E8"/>
    <w:rsid w:val="00737D0D"/>
    <w:rsid w:val="007B71F7"/>
    <w:rsid w:val="007C4E2E"/>
    <w:rsid w:val="0082395E"/>
    <w:rsid w:val="008763DD"/>
    <w:rsid w:val="008F2FCC"/>
    <w:rsid w:val="00922CA1"/>
    <w:rsid w:val="009C205D"/>
    <w:rsid w:val="009D2AF4"/>
    <w:rsid w:val="009D5271"/>
    <w:rsid w:val="00AF20F6"/>
    <w:rsid w:val="00B838ED"/>
    <w:rsid w:val="00CB3115"/>
    <w:rsid w:val="00CC7DDD"/>
    <w:rsid w:val="00D67405"/>
    <w:rsid w:val="00E76794"/>
    <w:rsid w:val="00EA047B"/>
    <w:rsid w:val="00F54518"/>
    <w:rsid w:val="00F62C92"/>
    <w:rsid w:val="00F6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09DB"/>
  <w15:chartTrackingRefBased/>
  <w15:docId w15:val="{57B19C62-885B-4168-B2C0-9E6FC9DB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="120" w:line="312" w:lineRule="auto"/>
        <w:ind w:firstLine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D2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F4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F4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F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F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AF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F4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hoanguyen.15042000@gmail.com</dc:creator>
  <cp:keywords/>
  <dc:description/>
  <cp:lastModifiedBy>hoanguyen.15042000@gmail.com</cp:lastModifiedBy>
  <cp:revision>4</cp:revision>
  <dcterms:created xsi:type="dcterms:W3CDTF">2026-03-16T12:03:00Z</dcterms:created>
  <dcterms:modified xsi:type="dcterms:W3CDTF">2026-03-23T06:01:00Z</dcterms:modified>
</cp:coreProperties>
</file>